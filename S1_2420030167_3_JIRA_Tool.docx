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6957" w14:textId="77777777" w:rsidR="00F044D9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4227E6CD" w14:textId="77777777" w:rsidR="00F044D9" w:rsidRDefault="00F044D9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FCE2928" w14:textId="77777777" w:rsidR="00F044D9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0D9F79" w14:textId="33FDF260" w:rsidR="00F044D9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0F6987">
        <w:rPr>
          <w:rFonts w:ascii="Times New Roman" w:hAnsi="Times New Roman" w:cs="Times New Roman"/>
          <w:b/>
          <w:szCs w:val="24"/>
        </w:rPr>
        <w:t>K . Sai Siddarth</w:t>
      </w:r>
    </w:p>
    <w:p w14:paraId="6CABCAC8" w14:textId="33BB8596" w:rsidR="00F044D9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0F6987">
        <w:rPr>
          <w:rFonts w:ascii="Times New Roman" w:hAnsi="Times New Roman" w:cs="Times New Roman"/>
          <w:b/>
          <w:szCs w:val="24"/>
        </w:rPr>
        <w:t>167</w:t>
      </w:r>
    </w:p>
    <w:p w14:paraId="158F552B" w14:textId="77777777" w:rsidR="00F044D9" w:rsidRDefault="00F044D9">
      <w:pPr>
        <w:spacing w:after="120"/>
        <w:rPr>
          <w:rFonts w:ascii="Times New Roman" w:hAnsi="Times New Roman" w:cs="Times New Roman"/>
          <w:b/>
          <w:szCs w:val="24"/>
        </w:rPr>
      </w:pPr>
    </w:p>
    <w:p w14:paraId="36C30580" w14:textId="77777777" w:rsidR="00F044D9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72B6BFC9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7E87C60" w14:textId="77777777" w:rsidR="00F044D9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5CF8608A" w14:textId="77777777" w:rsidR="00F044D9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FD25C07" wp14:editId="74216E7A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7D07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717548C9" w14:textId="77777777" w:rsidR="00F044D9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1983AED" wp14:editId="081972A3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3FA8" w14:textId="77777777" w:rsidR="00F044D9" w:rsidRDefault="00F044D9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4274D497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170C866A" w14:textId="77777777" w:rsidR="00F044D9" w:rsidRDefault="00F044D9">
      <w:pPr>
        <w:rPr>
          <w:rFonts w:ascii="Times New Roman" w:hAnsi="Times New Roman" w:cs="Times New Roman"/>
          <w:szCs w:val="24"/>
        </w:rPr>
      </w:pPr>
    </w:p>
    <w:p w14:paraId="568D5704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07500B60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24D109F7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02780307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118E328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42CF578A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275E2A18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62818FD7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1F7822FE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EE335BA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4D90F709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4D6205A3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447F113C" w14:textId="77777777" w:rsidR="00F044D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59C50E86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77CB21D0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46DD216C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2C5805A0" w14:textId="77777777" w:rsidR="00F044D9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534F9734" wp14:editId="2F68846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995A" w14:textId="77777777" w:rsidR="00F044D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74F3DD72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A8350C1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2ABDDD26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50D9B6E5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4B4A62F5" w14:textId="77777777" w:rsidR="00F044D9" w:rsidRDefault="00F044D9">
      <w:pPr>
        <w:spacing w:after="40"/>
        <w:rPr>
          <w:rFonts w:ascii="Times New Roman" w:hAnsi="Times New Roman" w:cs="Times New Roman"/>
          <w:szCs w:val="24"/>
        </w:rPr>
      </w:pPr>
    </w:p>
    <w:p w14:paraId="7FC31CD4" w14:textId="77777777" w:rsidR="00F044D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7B35EA52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E6B4EFD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55C21BD9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12B328CE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E31198F" w14:textId="77777777" w:rsidR="00F044D9" w:rsidRDefault="00F044D9">
      <w:pPr>
        <w:spacing w:after="40"/>
        <w:rPr>
          <w:rFonts w:ascii="Times New Roman" w:hAnsi="Times New Roman" w:cs="Times New Roman"/>
          <w:szCs w:val="24"/>
        </w:rPr>
      </w:pPr>
    </w:p>
    <w:p w14:paraId="3CAE8207" w14:textId="77777777" w:rsidR="00F044D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0DBF22C8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8A61D22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17B89053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1E857414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00C2F863" w14:textId="77777777" w:rsidR="00F044D9" w:rsidRDefault="00F044D9">
      <w:pPr>
        <w:spacing w:after="40"/>
        <w:rPr>
          <w:rFonts w:ascii="Times New Roman" w:hAnsi="Times New Roman" w:cs="Times New Roman"/>
          <w:szCs w:val="24"/>
        </w:rPr>
      </w:pPr>
    </w:p>
    <w:p w14:paraId="52BFAEA1" w14:textId="77777777" w:rsidR="00F044D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1E9B26F7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13293D1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4C5D9AB5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E04ED2B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5E0B552C" w14:textId="77777777" w:rsidR="00F044D9" w:rsidRDefault="00F044D9">
      <w:pPr>
        <w:spacing w:after="40"/>
        <w:rPr>
          <w:rFonts w:ascii="Times New Roman" w:hAnsi="Times New Roman" w:cs="Times New Roman"/>
          <w:szCs w:val="24"/>
        </w:rPr>
      </w:pPr>
    </w:p>
    <w:p w14:paraId="73CF6EEB" w14:textId="77777777" w:rsidR="00F044D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77DF29D3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754789E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0EA40DB5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46AE9718" w14:textId="77777777" w:rsidR="00F044D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2E7525B" w14:textId="77777777" w:rsidR="00F044D9" w:rsidRDefault="00F044D9">
      <w:pPr>
        <w:spacing w:after="40"/>
        <w:rPr>
          <w:rFonts w:ascii="Times New Roman" w:hAnsi="Times New Roman" w:cs="Times New Roman"/>
          <w:szCs w:val="24"/>
        </w:rPr>
      </w:pPr>
    </w:p>
    <w:p w14:paraId="6F4F3057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BFE7E27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7D3A8471" w14:textId="77777777" w:rsidR="00F044D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48F7E0EE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87CEA4B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57AB3296" wp14:editId="5DC08AEB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254D" w14:textId="77777777" w:rsidR="00F044D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44D9" w14:paraId="29EEC4CF" w14:textId="77777777">
        <w:tc>
          <w:tcPr>
            <w:tcW w:w="3312" w:type="dxa"/>
          </w:tcPr>
          <w:p w14:paraId="60E4BD95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4249E953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2888FA15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044D9" w14:paraId="3D666C4F" w14:textId="77777777">
        <w:tc>
          <w:tcPr>
            <w:tcW w:w="3312" w:type="dxa"/>
          </w:tcPr>
          <w:p w14:paraId="4800F01F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6708B492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540420AD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044D9" w14:paraId="135E0D10" w14:textId="77777777">
        <w:tc>
          <w:tcPr>
            <w:tcW w:w="3312" w:type="dxa"/>
          </w:tcPr>
          <w:p w14:paraId="1D55D5EA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00FC22DE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63D23C3E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044D9" w14:paraId="11191AFA" w14:textId="77777777">
        <w:tc>
          <w:tcPr>
            <w:tcW w:w="3312" w:type="dxa"/>
          </w:tcPr>
          <w:p w14:paraId="1A27EB64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87E273C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AB3DC58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044D9" w14:paraId="019C8CB8" w14:textId="77777777">
        <w:tc>
          <w:tcPr>
            <w:tcW w:w="3312" w:type="dxa"/>
          </w:tcPr>
          <w:p w14:paraId="0B2C97BB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8C5892B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D2C2537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044D9" w14:paraId="79D5CB48" w14:textId="77777777">
        <w:tc>
          <w:tcPr>
            <w:tcW w:w="3312" w:type="dxa"/>
          </w:tcPr>
          <w:p w14:paraId="6DCF2B3C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3FBA8613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71B64DDB" w14:textId="77777777" w:rsidR="00F044D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9E48BC2" w14:textId="77777777" w:rsidR="00F044D9" w:rsidRDefault="00F044D9">
      <w:pPr>
        <w:rPr>
          <w:rFonts w:ascii="Times New Roman" w:hAnsi="Times New Roman" w:cs="Times New Roman"/>
          <w:szCs w:val="24"/>
        </w:rPr>
      </w:pPr>
    </w:p>
    <w:sectPr w:rsidR="00F044D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20FFF" w14:textId="77777777" w:rsidR="007450C3" w:rsidRDefault="007450C3">
      <w:pPr>
        <w:spacing w:line="240" w:lineRule="auto"/>
      </w:pPr>
      <w:r>
        <w:separator/>
      </w:r>
    </w:p>
  </w:endnote>
  <w:endnote w:type="continuationSeparator" w:id="0">
    <w:p w14:paraId="2E914C78" w14:textId="77777777" w:rsidR="007450C3" w:rsidRDefault="00745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7870" w14:textId="77777777" w:rsidR="007450C3" w:rsidRDefault="007450C3">
      <w:pPr>
        <w:spacing w:after="0"/>
      </w:pPr>
      <w:r>
        <w:separator/>
      </w:r>
    </w:p>
  </w:footnote>
  <w:footnote w:type="continuationSeparator" w:id="0">
    <w:p w14:paraId="42DC8B68" w14:textId="77777777" w:rsidR="007450C3" w:rsidRDefault="007450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46049162">
    <w:abstractNumId w:val="5"/>
  </w:num>
  <w:num w:numId="2" w16cid:durableId="1078551396">
    <w:abstractNumId w:val="3"/>
  </w:num>
  <w:num w:numId="3" w16cid:durableId="1137915489">
    <w:abstractNumId w:val="2"/>
  </w:num>
  <w:num w:numId="4" w16cid:durableId="1612855416">
    <w:abstractNumId w:val="4"/>
  </w:num>
  <w:num w:numId="5" w16cid:durableId="129135464">
    <w:abstractNumId w:val="1"/>
  </w:num>
  <w:num w:numId="6" w16cid:durableId="111949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87"/>
    <w:rsid w:val="0015074B"/>
    <w:rsid w:val="0029639D"/>
    <w:rsid w:val="00326F90"/>
    <w:rsid w:val="007450C3"/>
    <w:rsid w:val="00851CE0"/>
    <w:rsid w:val="00AA1D8D"/>
    <w:rsid w:val="00B47730"/>
    <w:rsid w:val="00CB0664"/>
    <w:rsid w:val="00F044D9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A56BA"/>
  <w14:defaultImageDpi w14:val="300"/>
  <w15:docId w15:val="{47739C01-072D-4F4F-AD6D-624C59FA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RUDRARAJU SARVAJITH VARMA</cp:lastModifiedBy>
  <cp:revision>2</cp:revision>
  <dcterms:created xsi:type="dcterms:W3CDTF">2013-12-23T23:15:00Z</dcterms:created>
  <dcterms:modified xsi:type="dcterms:W3CDTF">2026-10-26T03:16:00Z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