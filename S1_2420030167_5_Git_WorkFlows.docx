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F8FB" w14:textId="77777777" w:rsidR="007A461A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0977C4B" w14:textId="77777777" w:rsidR="007A461A" w:rsidRDefault="007A461A">
      <w:pPr>
        <w:pStyle w:val="Heading1"/>
      </w:pPr>
    </w:p>
    <w:p w14:paraId="6E880B2E" w14:textId="2F10AE6A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B368F0">
        <w:rPr>
          <w:rFonts w:ascii="Times New Roman" w:hAnsi="Times New Roman" w:cs="Times New Roman"/>
          <w:b/>
          <w:szCs w:val="24"/>
        </w:rPr>
        <w:t>K . Sai Siddarth</w:t>
      </w:r>
    </w:p>
    <w:p w14:paraId="7421DDEB" w14:textId="4040D212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B368F0">
        <w:rPr>
          <w:rFonts w:ascii="Times New Roman" w:hAnsi="Times New Roman" w:cs="Times New Roman"/>
          <w:b/>
          <w:szCs w:val="24"/>
        </w:rPr>
        <w:t>167</w:t>
      </w:r>
    </w:p>
    <w:p w14:paraId="524B641A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14C0A4B" w14:textId="77777777" w:rsidR="007A461A" w:rsidRDefault="007A461A">
      <w:pPr>
        <w:spacing w:after="40"/>
        <w:rPr>
          <w:rFonts w:ascii="Times New Roman" w:hAnsi="Times New Roman" w:cs="Times New Roman"/>
          <w:szCs w:val="24"/>
        </w:rPr>
      </w:pPr>
    </w:p>
    <w:p w14:paraId="4D33B8B6" w14:textId="77777777" w:rsidR="007A461A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5441F34F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01200BB3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56D7804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13A20ED1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4B1F334E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070006D7" w14:textId="77777777" w:rsidR="007A461A" w:rsidRDefault="007A461A">
      <w:pPr>
        <w:spacing w:after="40"/>
        <w:rPr>
          <w:rFonts w:ascii="Times New Roman" w:hAnsi="Times New Roman" w:cs="Times New Roman"/>
          <w:szCs w:val="24"/>
        </w:rPr>
      </w:pPr>
    </w:p>
    <w:p w14:paraId="27130EDE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212E2D4C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038C7D80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FB75684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777ED693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7FAB053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74B41C9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2D27897F" w14:textId="77777777" w:rsidR="007A461A" w:rsidRDefault="007A461A">
      <w:pPr>
        <w:spacing w:after="40"/>
        <w:rPr>
          <w:rFonts w:ascii="Times New Roman" w:hAnsi="Times New Roman" w:cs="Times New Roman"/>
          <w:szCs w:val="24"/>
        </w:rPr>
      </w:pPr>
    </w:p>
    <w:p w14:paraId="60D29FEE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35758D2D" wp14:editId="79B5BE27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62A7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592B5770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6EC65B6C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4AAE221D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155F9153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0E56C804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3243F109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7382A6DB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76480F6C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4584A9C8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D7227C4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6F6C2FF7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2479058D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51D6BE93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3659EAC4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3290211E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E53536A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3DB3E957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3A0B94A9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6952DA01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2A824490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628D06E0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74DB2EA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5AD5984B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4F40548E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71F8A738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6B34152A" w14:textId="77777777" w:rsidR="007A461A" w:rsidRDefault="007A461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81CD5FB" w14:textId="77777777" w:rsidR="007A461A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4C4CD0F5" wp14:editId="39F92B55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E36A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4EA61C32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559476F7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3BA4C28A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3AC7F5AF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24291457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56FE184F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6CF76C35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AFF2177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58B3C7F1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040A502E" w14:textId="77777777" w:rsidR="007A461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1AB2B035" w14:textId="77777777" w:rsidR="007A461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541E9D45" w14:textId="77777777" w:rsidR="007A461A" w:rsidRDefault="007A461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5844CDD" w14:textId="77777777" w:rsidR="007A461A" w:rsidRDefault="007A461A">
      <w:pPr>
        <w:spacing w:after="140"/>
        <w:rPr>
          <w:rFonts w:ascii="Times New Roman" w:hAnsi="Times New Roman" w:cs="Times New Roman"/>
          <w:szCs w:val="24"/>
        </w:rPr>
      </w:pPr>
    </w:p>
    <w:p w14:paraId="2F858A3C" w14:textId="77777777" w:rsidR="007A461A" w:rsidRDefault="007A461A">
      <w:pPr>
        <w:spacing w:after="140"/>
        <w:rPr>
          <w:rFonts w:ascii="Times New Roman" w:hAnsi="Times New Roman" w:cs="Times New Roman"/>
          <w:szCs w:val="24"/>
        </w:rPr>
      </w:pPr>
    </w:p>
    <w:p w14:paraId="3114F25E" w14:textId="77777777" w:rsidR="007A461A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27003E09" wp14:editId="4F58B729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E06F" w14:textId="77777777" w:rsidR="007A461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0288C577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40C101D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DD316FB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562581FC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77F8827A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13B26BAC" w14:textId="77777777" w:rsidR="007A461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3ED967F2" w14:textId="77777777" w:rsidR="007A461A" w:rsidRDefault="007A461A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7A461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D18C2" w14:textId="77777777" w:rsidR="000A7D7C" w:rsidRDefault="000A7D7C">
      <w:pPr>
        <w:spacing w:line="240" w:lineRule="auto"/>
      </w:pPr>
      <w:r>
        <w:separator/>
      </w:r>
    </w:p>
  </w:endnote>
  <w:endnote w:type="continuationSeparator" w:id="0">
    <w:p w14:paraId="1E860FD3" w14:textId="77777777" w:rsidR="000A7D7C" w:rsidRDefault="000A7D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C876" w14:textId="77777777" w:rsidR="000A7D7C" w:rsidRDefault="000A7D7C">
      <w:pPr>
        <w:spacing w:after="0"/>
      </w:pPr>
      <w:r>
        <w:separator/>
      </w:r>
    </w:p>
  </w:footnote>
  <w:footnote w:type="continuationSeparator" w:id="0">
    <w:p w14:paraId="4C706064" w14:textId="77777777" w:rsidR="000A7D7C" w:rsidRDefault="000A7D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36333902">
    <w:abstractNumId w:val="5"/>
  </w:num>
  <w:num w:numId="2" w16cid:durableId="1619947609">
    <w:abstractNumId w:val="3"/>
  </w:num>
  <w:num w:numId="3" w16cid:durableId="1960797425">
    <w:abstractNumId w:val="2"/>
  </w:num>
  <w:num w:numId="4" w16cid:durableId="169569878">
    <w:abstractNumId w:val="4"/>
  </w:num>
  <w:num w:numId="5" w16cid:durableId="1881479550">
    <w:abstractNumId w:val="1"/>
  </w:num>
  <w:num w:numId="6" w16cid:durableId="131572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7C"/>
    <w:rsid w:val="0015074B"/>
    <w:rsid w:val="0029639D"/>
    <w:rsid w:val="00326F90"/>
    <w:rsid w:val="007A461A"/>
    <w:rsid w:val="008A6162"/>
    <w:rsid w:val="00AA1D8D"/>
    <w:rsid w:val="00B368F0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CFB79"/>
  <w14:defaultImageDpi w14:val="300"/>
  <w15:docId w15:val="{514588D6-C6DA-4EAD-BBBD-8A757699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RUDRARAJU SARVAJITH VARMA</cp:lastModifiedBy>
  <cp:revision>2</cp:revision>
  <dcterms:created xsi:type="dcterms:W3CDTF">2013-12-23T23:15:00Z</dcterms:created>
  <dcterms:modified xsi:type="dcterms:W3CDTF">2026-10-26T03:17:00Z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